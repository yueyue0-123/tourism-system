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E4FE6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/>
          <w:b/>
          <w:sz w:val="28"/>
        </w:rPr>
        <w:t>«Владимирский государственный университет имени Александра Григорьевича и Николая Григорьевича Столетовых» (ВлГУ)</w:t>
      </w:r>
    </w:p>
    <w:p w14:paraId="0856A9FF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информационных систем и программной инженерии</w:t>
      </w:r>
    </w:p>
    <w:p w14:paraId="06441864"/>
    <w:p w14:paraId="67E671A3"/>
    <w:p w14:paraId="2319D952"/>
    <w:p w14:paraId="4430ED8A">
      <w:pPr>
        <w:jc w:val="center"/>
      </w:pPr>
      <w:r>
        <w:rPr>
          <w:rFonts w:ascii="Times New Roman" w:hAnsi="Times New Roman" w:eastAsia="Times New Roman"/>
          <w:b/>
          <w:sz w:val="56"/>
        </w:rPr>
        <w:t>Практическая работа № 3</w:t>
      </w:r>
    </w:p>
    <w:p w14:paraId="4C5DF4D7"/>
    <w:p w14:paraId="3094D229">
      <w:pPr>
        <w:jc w:val="center"/>
      </w:pPr>
      <w:r>
        <w:rPr>
          <w:rFonts w:ascii="Times New Roman" w:hAnsi="Times New Roman" w:eastAsia="Times New Roman"/>
          <w:b/>
          <w:sz w:val="36"/>
        </w:rPr>
        <w:t>по дисциплине «Тестирование программного обеспечения»</w:t>
      </w:r>
    </w:p>
    <w:p w14:paraId="415FC7DE">
      <w:pPr>
        <w:jc w:val="center"/>
      </w:pPr>
      <w:r>
        <w:rPr>
          <w:rFonts w:ascii="Times New Roman" w:hAnsi="Times New Roman" w:eastAsia="Times New Roman"/>
          <w:b/>
          <w:sz w:val="36"/>
        </w:rPr>
        <w:t>Тема работы «Изучение инструмента тестирования REST API – Postman»</w:t>
      </w:r>
    </w:p>
    <w:p w14:paraId="5744AED3"/>
    <w:p w14:paraId="5BBA764E"/>
    <w:p w14:paraId="3F87A3FE"/>
    <w:p w14:paraId="3E493F07">
      <w:pPr>
        <w:spacing w:line="276" w:lineRule="auto"/>
        <w:ind w:left="6237" w:right="-177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Выполнил:</w:t>
      </w:r>
    </w:p>
    <w:p w14:paraId="1B03B23B">
      <w:pPr>
        <w:spacing w:line="276" w:lineRule="auto"/>
        <w:ind w:left="6237" w:right="-177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 xml:space="preserve">студентка гр.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ПРИк-223</w:t>
      </w:r>
    </w:p>
    <w:p w14:paraId="4AB5AE59">
      <w:pPr>
        <w:pStyle w:val="24"/>
        <w:ind w:firstLine="6218" w:firstLineChars="222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Чэни Гэ</w:t>
      </w:r>
    </w:p>
    <w:p w14:paraId="669B349A">
      <w:pPr>
        <w:spacing w:line="276" w:lineRule="auto"/>
        <w:jc w:val="both"/>
        <w:rPr>
          <w:rFonts w:hint="default" w:ascii="Times New Roman" w:hAnsi="Times New Roman" w:eastAsia="Calibri" w:cs="Times New Roman"/>
          <w:sz w:val="28"/>
          <w:szCs w:val="28"/>
        </w:rPr>
      </w:pPr>
    </w:p>
    <w:p w14:paraId="6B3DEBDB">
      <w:pPr>
        <w:spacing w:line="276" w:lineRule="auto"/>
        <w:ind w:left="6237" w:right="-3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Принял:</w:t>
      </w:r>
    </w:p>
    <w:p w14:paraId="418E30B0">
      <w:pPr>
        <w:spacing w:line="276" w:lineRule="auto"/>
        <w:ind w:left="6237" w:right="-3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В.П. Левченко</w:t>
      </w:r>
    </w:p>
    <w:p w14:paraId="3A70A504"/>
    <w:p w14:paraId="19007527">
      <w:bookmarkStart w:id="0" w:name="_GoBack"/>
      <w:bookmarkEnd w:id="0"/>
    </w:p>
    <w:p w14:paraId="74A235E5"/>
    <w:p w14:paraId="37815590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Владимир, 2026</w:t>
      </w:r>
    </w:p>
    <w:p w14:paraId="68616EED">
      <w:r>
        <w:br w:type="page"/>
      </w:r>
    </w:p>
    <w:p w14:paraId="2746328E">
      <w:pPr>
        <w:jc w:val="both"/>
      </w:pPr>
      <w:r>
        <w:rPr>
          <w:rFonts w:ascii="Times New Roman" w:hAnsi="Times New Roman" w:eastAsia="Times New Roman"/>
          <w:b/>
          <w:sz w:val="32"/>
        </w:rPr>
        <w:t>1. Спецификация API портала</w:t>
      </w:r>
    </w:p>
    <w:p w14:paraId="53192C3B"/>
    <w:p w14:paraId="5CA69B96">
      <w:pPr>
        <w:jc w:val="both"/>
      </w:pPr>
      <w:r>
        <w:rPr>
          <w:rFonts w:ascii="Times New Roman" w:hAnsi="Times New Roman" w:eastAsia="Times New Roman"/>
          <w:b w:val="0"/>
          <w:sz w:val="28"/>
        </w:rPr>
        <w:t>Веб-приложение "Туристическая информационная система" использует REST API для взаимодействия фронтенда (Vue 3) с бэкендом. Базовый URL: http://localhost:1236/api</w:t>
      </w:r>
    </w:p>
    <w:p w14:paraId="7E956291"/>
    <w:p w14:paraId="67D1E299">
      <w:r>
        <w:rPr>
          <w:rFonts w:ascii="Times New Roman" w:hAnsi="Times New Roman" w:eastAsia="Times New Roman"/>
          <w:b/>
          <w:sz w:val="28"/>
        </w:rPr>
        <w:t>Авторизация: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CB0D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567772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w="3118" w:type="dxa"/>
          </w:tcPr>
          <w:p w14:paraId="4D7F58C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Эндпоинт</w:t>
            </w:r>
          </w:p>
        </w:tc>
        <w:tc>
          <w:tcPr>
            <w:tcW w:w="3118" w:type="dxa"/>
          </w:tcPr>
          <w:p w14:paraId="542B97B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 w14:paraId="359E1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7A7AC0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553F018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/user/login</w:t>
            </w:r>
          </w:p>
        </w:tc>
        <w:tc>
          <w:tcPr>
            <w:tcW w:w="3118" w:type="dxa"/>
          </w:tcPr>
          <w:p w14:paraId="403CB5C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Вход пользователя (логин/пароль)</w:t>
            </w:r>
          </w:p>
        </w:tc>
      </w:tr>
      <w:tr w14:paraId="0C604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610C01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3753687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/user/login/email</w:t>
            </w:r>
          </w:p>
        </w:tc>
        <w:tc>
          <w:tcPr>
            <w:tcW w:w="3118" w:type="dxa"/>
          </w:tcPr>
          <w:p w14:paraId="6F572D6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Вход через email</w:t>
            </w:r>
          </w:p>
        </w:tc>
      </w:tr>
      <w:tr w14:paraId="78B71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42BBEF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6BEB7CB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/user/add</w:t>
            </w:r>
          </w:p>
        </w:tc>
        <w:tc>
          <w:tcPr>
            <w:tcW w:w="3118" w:type="dxa"/>
          </w:tcPr>
          <w:p w14:paraId="4EB0556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Регистрация пользователя</w:t>
            </w:r>
          </w:p>
        </w:tc>
      </w:tr>
      <w:tr w14:paraId="37B46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5337B6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06FF66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/user/register/email</w:t>
            </w:r>
          </w:p>
        </w:tc>
        <w:tc>
          <w:tcPr>
            <w:tcW w:w="3118" w:type="dxa"/>
          </w:tcPr>
          <w:p w14:paraId="2E6F443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Регистрация через email</w:t>
            </w:r>
          </w:p>
        </w:tc>
      </w:tr>
      <w:tr w14:paraId="2215F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BD4B1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44AA152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/email/code/{email}</w:t>
            </w:r>
          </w:p>
        </w:tc>
        <w:tc>
          <w:tcPr>
            <w:tcW w:w="3118" w:type="dxa"/>
          </w:tcPr>
          <w:p w14:paraId="33574A6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Запрос кода подтверждения email</w:t>
            </w:r>
          </w:p>
        </w:tc>
      </w:tr>
    </w:tbl>
    <w:p w14:paraId="7DB54660"/>
    <w:p w14:paraId="6A2B93FC">
      <w:r>
        <w:rPr>
          <w:rFonts w:ascii="Times New Roman" w:hAnsi="Times New Roman" w:eastAsia="Times New Roman"/>
          <w:b/>
          <w:sz w:val="28"/>
        </w:rPr>
        <w:t>Пользователи (админ):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36AE8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573A69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w="3118" w:type="dxa"/>
          </w:tcPr>
          <w:p w14:paraId="08A57BF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Эндпоинт</w:t>
            </w:r>
          </w:p>
        </w:tc>
        <w:tc>
          <w:tcPr>
            <w:tcW w:w="3118" w:type="dxa"/>
          </w:tcPr>
          <w:p w14:paraId="477D07D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 w14:paraId="1734A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FF44EA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4FD2FB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/user/page</w:t>
            </w:r>
          </w:p>
        </w:tc>
        <w:tc>
          <w:tcPr>
            <w:tcW w:w="3118" w:type="dxa"/>
          </w:tcPr>
          <w:p w14:paraId="4446989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Список пользователей (пагинация)</w:t>
            </w:r>
          </w:p>
        </w:tc>
      </w:tr>
      <w:tr w14:paraId="17A5C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A24BCF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22AAB0F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/user/{id}</w:t>
            </w:r>
          </w:p>
        </w:tc>
        <w:tc>
          <w:tcPr>
            <w:tcW w:w="3118" w:type="dxa"/>
          </w:tcPr>
          <w:p w14:paraId="2B6551C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Информация о пользователе</w:t>
            </w:r>
          </w:p>
        </w:tc>
      </w:tr>
      <w:tr w14:paraId="5AD93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CC8848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62F226B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/user/current</w:t>
            </w:r>
          </w:p>
        </w:tc>
        <w:tc>
          <w:tcPr>
            <w:tcW w:w="3118" w:type="dxa"/>
          </w:tcPr>
          <w:p w14:paraId="30C4721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Текущий пользователь</w:t>
            </w:r>
          </w:p>
        </w:tc>
      </w:tr>
      <w:tr w14:paraId="78948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78B81F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PUT</w:t>
            </w:r>
          </w:p>
        </w:tc>
        <w:tc>
          <w:tcPr>
            <w:tcW w:w="3118" w:type="dxa"/>
          </w:tcPr>
          <w:p w14:paraId="2A2F298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/user/{id}</w:t>
            </w:r>
          </w:p>
        </w:tc>
        <w:tc>
          <w:tcPr>
            <w:tcW w:w="3118" w:type="dxa"/>
          </w:tcPr>
          <w:p w14:paraId="31265F9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Обновить пользователя</w:t>
            </w:r>
          </w:p>
        </w:tc>
      </w:tr>
      <w:tr w14:paraId="495D8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D139B9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PUT</w:t>
            </w:r>
          </w:p>
        </w:tc>
        <w:tc>
          <w:tcPr>
            <w:tcW w:w="3118" w:type="dxa"/>
          </w:tcPr>
          <w:p w14:paraId="00AF69B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/user/status/{id}</w:t>
            </w:r>
          </w:p>
        </w:tc>
        <w:tc>
          <w:tcPr>
            <w:tcW w:w="3118" w:type="dxa"/>
          </w:tcPr>
          <w:p w14:paraId="38E1B28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Изменить статус пользователя</w:t>
            </w:r>
          </w:p>
        </w:tc>
      </w:tr>
      <w:tr w14:paraId="14455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D5749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PUT</w:t>
            </w:r>
          </w:p>
        </w:tc>
        <w:tc>
          <w:tcPr>
            <w:tcW w:w="3118" w:type="dxa"/>
          </w:tcPr>
          <w:p w14:paraId="736D6D0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/user/resetPassword/{id}</w:t>
            </w:r>
          </w:p>
        </w:tc>
        <w:tc>
          <w:tcPr>
            <w:tcW w:w="3118" w:type="dxa"/>
          </w:tcPr>
          <w:p w14:paraId="0C0A1C5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Сбросить пароль</w:t>
            </w:r>
          </w:p>
        </w:tc>
      </w:tr>
      <w:tr w14:paraId="1FCE3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9E0312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DELETE</w:t>
            </w:r>
          </w:p>
        </w:tc>
        <w:tc>
          <w:tcPr>
            <w:tcW w:w="3118" w:type="dxa"/>
          </w:tcPr>
          <w:p w14:paraId="71284EA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/user/delete/{id}</w:t>
            </w:r>
          </w:p>
        </w:tc>
        <w:tc>
          <w:tcPr>
            <w:tcW w:w="3118" w:type="dxa"/>
          </w:tcPr>
          <w:p w14:paraId="4F43020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Удалить пользователя</w:t>
            </w:r>
          </w:p>
        </w:tc>
      </w:tr>
    </w:tbl>
    <w:p w14:paraId="2B282C21"/>
    <w:p w14:paraId="09DCA748">
      <w:r>
        <w:rPr>
          <w:rFonts w:ascii="Times New Roman" w:hAnsi="Times New Roman" w:eastAsia="Times New Roman"/>
          <w:b/>
          <w:sz w:val="28"/>
        </w:rPr>
        <w:t>Достопримечательности: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3680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156271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w="3118" w:type="dxa"/>
          </w:tcPr>
          <w:p w14:paraId="44EF2A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Эндпоинт</w:t>
            </w:r>
          </w:p>
        </w:tc>
        <w:tc>
          <w:tcPr>
            <w:tcW w:w="3118" w:type="dxa"/>
          </w:tcPr>
          <w:p w14:paraId="4FD0CB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 w14:paraId="5B6C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8B3150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277E5E2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/scenic/page</w:t>
            </w:r>
          </w:p>
        </w:tc>
        <w:tc>
          <w:tcPr>
            <w:tcW w:w="3118" w:type="dxa"/>
          </w:tcPr>
          <w:p w14:paraId="3A5627E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Список достопримечательностей</w:t>
            </w:r>
          </w:p>
        </w:tc>
      </w:tr>
      <w:tr w14:paraId="53F7C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C61732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652F8D3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/scenic/all</w:t>
            </w:r>
          </w:p>
        </w:tc>
        <w:tc>
          <w:tcPr>
            <w:tcW w:w="3118" w:type="dxa"/>
          </w:tcPr>
          <w:p w14:paraId="748FAFA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Все достопримечательности</w:t>
            </w:r>
          </w:p>
        </w:tc>
      </w:tr>
      <w:tr w14:paraId="5BCF6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DA01FF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6750A02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/scenic/hot</w:t>
            </w:r>
          </w:p>
        </w:tc>
        <w:tc>
          <w:tcPr>
            <w:tcW w:w="3118" w:type="dxa"/>
          </w:tcPr>
          <w:p w14:paraId="74CF59F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Горячие достопримечательности</w:t>
            </w:r>
          </w:p>
        </w:tc>
      </w:tr>
      <w:tr w14:paraId="58179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0BA4A9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5BDC558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/scenic/{id}</w:t>
            </w:r>
          </w:p>
        </w:tc>
        <w:tc>
          <w:tcPr>
            <w:tcW w:w="3118" w:type="dxa"/>
          </w:tcPr>
          <w:p w14:paraId="556683B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Детали достопримечательности</w:t>
            </w:r>
          </w:p>
        </w:tc>
      </w:tr>
      <w:tr w14:paraId="76716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9A85D1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5DA4D86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/scenic/suggestions</w:t>
            </w:r>
          </w:p>
        </w:tc>
        <w:tc>
          <w:tcPr>
            <w:tcW w:w="3118" w:type="dxa"/>
          </w:tcPr>
          <w:p w14:paraId="776F46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Поисковые подсказки</w:t>
            </w:r>
          </w:p>
        </w:tc>
      </w:tr>
      <w:tr w14:paraId="73890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061414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2CE03AB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/scenic/add</w:t>
            </w:r>
          </w:p>
        </w:tc>
        <w:tc>
          <w:tcPr>
            <w:tcW w:w="3118" w:type="dxa"/>
          </w:tcPr>
          <w:p w14:paraId="45B38AE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Добавить достопримечательность (админ)</w:t>
            </w:r>
          </w:p>
        </w:tc>
      </w:tr>
      <w:tr w14:paraId="59F84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4BCCD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PUT</w:t>
            </w:r>
          </w:p>
        </w:tc>
        <w:tc>
          <w:tcPr>
            <w:tcW w:w="3118" w:type="dxa"/>
          </w:tcPr>
          <w:p w14:paraId="7F08DC8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/scenic/{id}</w:t>
            </w:r>
          </w:p>
        </w:tc>
        <w:tc>
          <w:tcPr>
            <w:tcW w:w="3118" w:type="dxa"/>
          </w:tcPr>
          <w:p w14:paraId="134E511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Обновить (админ)</w:t>
            </w:r>
          </w:p>
        </w:tc>
      </w:tr>
      <w:tr w14:paraId="26234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87A35C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DELETE</w:t>
            </w:r>
          </w:p>
        </w:tc>
        <w:tc>
          <w:tcPr>
            <w:tcW w:w="3118" w:type="dxa"/>
          </w:tcPr>
          <w:p w14:paraId="4C9D25E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/scenic/delete/{id}</w:t>
            </w:r>
          </w:p>
        </w:tc>
        <w:tc>
          <w:tcPr>
            <w:tcW w:w="3118" w:type="dxa"/>
          </w:tcPr>
          <w:p w14:paraId="207CC8B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Удалить (админ)</w:t>
            </w:r>
          </w:p>
        </w:tc>
      </w:tr>
    </w:tbl>
    <w:p w14:paraId="5E6A3A33"/>
    <w:p w14:paraId="30505FB4">
      <w:r>
        <w:rPr>
          <w:rFonts w:ascii="Times New Roman" w:hAnsi="Times New Roman" w:eastAsia="Times New Roman"/>
          <w:b/>
          <w:sz w:val="28"/>
        </w:rPr>
        <w:t>Категории: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7E3B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475BF7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w="3118" w:type="dxa"/>
          </w:tcPr>
          <w:p w14:paraId="6AD0B6E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Эндпоинт</w:t>
            </w:r>
          </w:p>
        </w:tc>
        <w:tc>
          <w:tcPr>
            <w:tcW w:w="3118" w:type="dxa"/>
          </w:tcPr>
          <w:p w14:paraId="3D7E46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 w14:paraId="4744A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A32587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24BAE5F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/scenic-category/tree</w:t>
            </w:r>
          </w:p>
        </w:tc>
        <w:tc>
          <w:tcPr>
            <w:tcW w:w="3118" w:type="dxa"/>
          </w:tcPr>
          <w:p w14:paraId="3553954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Дерево категорий</w:t>
            </w:r>
          </w:p>
        </w:tc>
      </w:tr>
      <w:tr w14:paraId="65320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2F0FF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779C2AD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/scenic-category/page</w:t>
            </w:r>
          </w:p>
        </w:tc>
        <w:tc>
          <w:tcPr>
            <w:tcW w:w="3118" w:type="dxa"/>
          </w:tcPr>
          <w:p w14:paraId="4BE172A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Список категорий</w:t>
            </w:r>
          </w:p>
        </w:tc>
      </w:tr>
      <w:tr w14:paraId="1954C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6C8BEE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22CC1DE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/scenic-category</w:t>
            </w:r>
          </w:p>
        </w:tc>
        <w:tc>
          <w:tcPr>
            <w:tcW w:w="3118" w:type="dxa"/>
          </w:tcPr>
          <w:p w14:paraId="5C147BF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Добавить категорию</w:t>
            </w:r>
          </w:p>
        </w:tc>
      </w:tr>
      <w:tr w14:paraId="47CB8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D81ACB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PUT</w:t>
            </w:r>
          </w:p>
        </w:tc>
        <w:tc>
          <w:tcPr>
            <w:tcW w:w="3118" w:type="dxa"/>
          </w:tcPr>
          <w:p w14:paraId="3DCED0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/scenic-category/{id}</w:t>
            </w:r>
          </w:p>
        </w:tc>
        <w:tc>
          <w:tcPr>
            <w:tcW w:w="3118" w:type="dxa"/>
          </w:tcPr>
          <w:p w14:paraId="193008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Обновить категорию</w:t>
            </w:r>
          </w:p>
        </w:tc>
      </w:tr>
      <w:tr w14:paraId="2A940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DCE5A3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DELETE</w:t>
            </w:r>
          </w:p>
        </w:tc>
        <w:tc>
          <w:tcPr>
            <w:tcW w:w="3118" w:type="dxa"/>
          </w:tcPr>
          <w:p w14:paraId="47B208E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/scenic-category/{id}</w:t>
            </w:r>
          </w:p>
        </w:tc>
        <w:tc>
          <w:tcPr>
            <w:tcW w:w="3118" w:type="dxa"/>
          </w:tcPr>
          <w:p w14:paraId="06750C1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Удалить категорию</w:t>
            </w:r>
          </w:p>
        </w:tc>
      </w:tr>
    </w:tbl>
    <w:p w14:paraId="2B98D296"/>
    <w:p w14:paraId="375AC4D4">
      <w:r>
        <w:rPr>
          <w:rFonts w:ascii="Times New Roman" w:hAnsi="Times New Roman" w:eastAsia="Times New Roman"/>
          <w:b/>
          <w:sz w:val="28"/>
        </w:rPr>
        <w:t>Билеты: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7E5C4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2735F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w="3118" w:type="dxa"/>
          </w:tcPr>
          <w:p w14:paraId="40B79D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Эндпоинт</w:t>
            </w:r>
          </w:p>
        </w:tc>
        <w:tc>
          <w:tcPr>
            <w:tcW w:w="3118" w:type="dxa"/>
          </w:tcPr>
          <w:p w14:paraId="28D59AB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 w14:paraId="51045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FC9682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0947E62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/ticket/page</w:t>
            </w:r>
          </w:p>
        </w:tc>
        <w:tc>
          <w:tcPr>
            <w:tcW w:w="3118" w:type="dxa"/>
          </w:tcPr>
          <w:p w14:paraId="660F4CD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Список билетов</w:t>
            </w:r>
          </w:p>
        </w:tc>
      </w:tr>
      <w:tr w14:paraId="34CFF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F806FE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4F061DF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/ticket/{id}</w:t>
            </w:r>
          </w:p>
        </w:tc>
        <w:tc>
          <w:tcPr>
            <w:tcW w:w="3118" w:type="dxa"/>
          </w:tcPr>
          <w:p w14:paraId="1B9786D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Информация о билете</w:t>
            </w:r>
          </w:p>
        </w:tc>
      </w:tr>
      <w:tr w14:paraId="0A96C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04401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0B9D2A0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/ticket/scenic/{id}</w:t>
            </w:r>
          </w:p>
        </w:tc>
        <w:tc>
          <w:tcPr>
            <w:tcW w:w="3118" w:type="dxa"/>
          </w:tcPr>
          <w:p w14:paraId="277B908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Билеты достопримечательности</w:t>
            </w:r>
          </w:p>
        </w:tc>
      </w:tr>
      <w:tr w14:paraId="2F50C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0F0354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708D084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/ticket</w:t>
            </w:r>
          </w:p>
        </w:tc>
        <w:tc>
          <w:tcPr>
            <w:tcW w:w="3118" w:type="dxa"/>
          </w:tcPr>
          <w:p w14:paraId="084B53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Добавить билет</w:t>
            </w:r>
          </w:p>
        </w:tc>
      </w:tr>
      <w:tr w14:paraId="50A65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1BA9C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PUT</w:t>
            </w:r>
          </w:p>
        </w:tc>
        <w:tc>
          <w:tcPr>
            <w:tcW w:w="3118" w:type="dxa"/>
          </w:tcPr>
          <w:p w14:paraId="0E2B24F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/ticket/{id}</w:t>
            </w:r>
          </w:p>
        </w:tc>
        <w:tc>
          <w:tcPr>
            <w:tcW w:w="3118" w:type="dxa"/>
          </w:tcPr>
          <w:p w14:paraId="03C67A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Обновить билет</w:t>
            </w:r>
          </w:p>
        </w:tc>
      </w:tr>
      <w:tr w14:paraId="31AB6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811E3C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DELETE</w:t>
            </w:r>
          </w:p>
        </w:tc>
        <w:tc>
          <w:tcPr>
            <w:tcW w:w="3118" w:type="dxa"/>
          </w:tcPr>
          <w:p w14:paraId="46755B2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/ticket/{id}</w:t>
            </w:r>
          </w:p>
        </w:tc>
        <w:tc>
          <w:tcPr>
            <w:tcW w:w="3118" w:type="dxa"/>
          </w:tcPr>
          <w:p w14:paraId="6012FF9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Удалить билет</w:t>
            </w:r>
          </w:p>
        </w:tc>
      </w:tr>
    </w:tbl>
    <w:p w14:paraId="4B4FD1E4"/>
    <w:p w14:paraId="34B8576F">
      <w:r>
        <w:rPr>
          <w:rFonts w:ascii="Times New Roman" w:hAnsi="Times New Roman" w:eastAsia="Times New Roman"/>
          <w:b/>
          <w:sz w:val="28"/>
        </w:rPr>
        <w:t>Заказы: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77DC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18BDFF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w="3118" w:type="dxa"/>
          </w:tcPr>
          <w:p w14:paraId="72EC9B4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Эндпоинт</w:t>
            </w:r>
          </w:p>
        </w:tc>
        <w:tc>
          <w:tcPr>
            <w:tcW w:w="3118" w:type="dxa"/>
          </w:tcPr>
          <w:p w14:paraId="266F989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 w14:paraId="5BD08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DA19EF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4E36B43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/order/my</w:t>
            </w:r>
          </w:p>
        </w:tc>
        <w:tc>
          <w:tcPr>
            <w:tcW w:w="3118" w:type="dxa"/>
          </w:tcPr>
          <w:p w14:paraId="130D4B0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Мои заказы</w:t>
            </w:r>
          </w:p>
        </w:tc>
      </w:tr>
      <w:tr w14:paraId="456DF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E570D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6A5CC91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/order/my/stats</w:t>
            </w:r>
          </w:p>
        </w:tc>
        <w:tc>
          <w:tcPr>
            <w:tcW w:w="3118" w:type="dxa"/>
          </w:tcPr>
          <w:p w14:paraId="3AEBA3D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Статистика заказов</w:t>
            </w:r>
          </w:p>
        </w:tc>
      </w:tr>
      <w:tr w14:paraId="1646B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5036DC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07A0EAB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/order/admin/page</w:t>
            </w:r>
          </w:p>
        </w:tc>
        <w:tc>
          <w:tcPr>
            <w:tcW w:w="3118" w:type="dxa"/>
          </w:tcPr>
          <w:p w14:paraId="2FD607A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Все заказы (админ)</w:t>
            </w:r>
          </w:p>
        </w:tc>
      </w:tr>
      <w:tr w14:paraId="31D17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CAE96B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67793D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/order/{id}</w:t>
            </w:r>
          </w:p>
        </w:tc>
        <w:tc>
          <w:tcPr>
            <w:tcW w:w="3118" w:type="dxa"/>
          </w:tcPr>
          <w:p w14:paraId="796A3D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Детали заказа</w:t>
            </w:r>
          </w:p>
        </w:tc>
      </w:tr>
      <w:tr w14:paraId="32B53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DAB0E3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7B81186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/order</w:t>
            </w:r>
          </w:p>
        </w:tc>
        <w:tc>
          <w:tcPr>
            <w:tcW w:w="3118" w:type="dxa"/>
          </w:tcPr>
          <w:p w14:paraId="73716A2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Создать заказ</w:t>
            </w:r>
          </w:p>
        </w:tc>
      </w:tr>
      <w:tr w14:paraId="7E757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192848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601FD7F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/order/{id}/pay</w:t>
            </w:r>
          </w:p>
        </w:tc>
        <w:tc>
          <w:tcPr>
            <w:tcW w:w="3118" w:type="dxa"/>
          </w:tcPr>
          <w:p w14:paraId="7D9572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Оплатить заказ</w:t>
            </w:r>
          </w:p>
        </w:tc>
      </w:tr>
      <w:tr w14:paraId="1B6DE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28BA07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46F144A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/order/{id}/cancel</w:t>
            </w:r>
          </w:p>
        </w:tc>
        <w:tc>
          <w:tcPr>
            <w:tcW w:w="3118" w:type="dxa"/>
          </w:tcPr>
          <w:p w14:paraId="3556B2F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Отменить заказ</w:t>
            </w:r>
          </w:p>
        </w:tc>
      </w:tr>
      <w:tr w14:paraId="4FB46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37685C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40D086D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/order/{id}/refund</w:t>
            </w:r>
          </w:p>
        </w:tc>
        <w:tc>
          <w:tcPr>
            <w:tcW w:w="3118" w:type="dxa"/>
          </w:tcPr>
          <w:p w14:paraId="372617A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Возврат (админ)</w:t>
            </w:r>
          </w:p>
        </w:tc>
      </w:tr>
      <w:tr w14:paraId="38C7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9DB56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632558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/order/{id}/complete</w:t>
            </w:r>
          </w:p>
        </w:tc>
        <w:tc>
          <w:tcPr>
            <w:tcW w:w="3118" w:type="dxa"/>
          </w:tcPr>
          <w:p w14:paraId="137C5E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Завершить (админ)</w:t>
            </w:r>
          </w:p>
        </w:tc>
      </w:tr>
      <w:tr w14:paraId="6258B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03330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DELETE</w:t>
            </w:r>
          </w:p>
        </w:tc>
        <w:tc>
          <w:tcPr>
            <w:tcW w:w="3118" w:type="dxa"/>
          </w:tcPr>
          <w:p w14:paraId="555C11C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/order/{id}</w:t>
            </w:r>
          </w:p>
        </w:tc>
        <w:tc>
          <w:tcPr>
            <w:tcW w:w="3118" w:type="dxa"/>
          </w:tcPr>
          <w:p w14:paraId="00EA38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Удалить заказ</w:t>
            </w:r>
          </w:p>
        </w:tc>
      </w:tr>
    </w:tbl>
    <w:p w14:paraId="464D3870"/>
    <w:p w14:paraId="64156919">
      <w:r>
        <w:rPr>
          <w:rFonts w:ascii="Times New Roman" w:hAnsi="Times New Roman" w:eastAsia="Times New Roman"/>
          <w:b/>
          <w:sz w:val="28"/>
        </w:rPr>
        <w:t>Проживание: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1179A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E8CE23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w="3118" w:type="dxa"/>
          </w:tcPr>
          <w:p w14:paraId="15F9C60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Эндпоинт</w:t>
            </w:r>
          </w:p>
        </w:tc>
        <w:tc>
          <w:tcPr>
            <w:tcW w:w="3118" w:type="dxa"/>
          </w:tcPr>
          <w:p w14:paraId="048A9B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 w14:paraId="60E69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3058E9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1FCA78B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/accommodation/page</w:t>
            </w:r>
          </w:p>
        </w:tc>
        <w:tc>
          <w:tcPr>
            <w:tcW w:w="3118" w:type="dxa"/>
          </w:tcPr>
          <w:p w14:paraId="267940E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Список проживания</w:t>
            </w:r>
          </w:p>
        </w:tc>
      </w:tr>
      <w:tr w14:paraId="29A96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D9A2D5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79CBE88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/accommodation/{id}</w:t>
            </w:r>
          </w:p>
        </w:tc>
        <w:tc>
          <w:tcPr>
            <w:tcW w:w="3118" w:type="dxa"/>
          </w:tcPr>
          <w:p w14:paraId="666060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Детали проживания</w:t>
            </w:r>
          </w:p>
        </w:tc>
      </w:tr>
      <w:tr w14:paraId="62F57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FB4E31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7D2A75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/accommodation/types</w:t>
            </w:r>
          </w:p>
        </w:tc>
        <w:tc>
          <w:tcPr>
            <w:tcW w:w="3118" w:type="dxa"/>
          </w:tcPr>
          <w:p w14:paraId="26A963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Типы проживания</w:t>
            </w:r>
          </w:p>
        </w:tc>
      </w:tr>
      <w:tr w14:paraId="24C49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D4AEF0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4E93E0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/accommodation/review/page</w:t>
            </w:r>
          </w:p>
        </w:tc>
        <w:tc>
          <w:tcPr>
            <w:tcW w:w="3118" w:type="dxa"/>
          </w:tcPr>
          <w:p w14:paraId="52D6AA0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Отзывы о проживании</w:t>
            </w:r>
          </w:p>
        </w:tc>
      </w:tr>
      <w:tr w14:paraId="6E2B1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08277F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3AF1BE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/accommodation</w:t>
            </w:r>
          </w:p>
        </w:tc>
        <w:tc>
          <w:tcPr>
            <w:tcW w:w="3118" w:type="dxa"/>
          </w:tcPr>
          <w:p w14:paraId="0AFA7D5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Добавить проживание</w:t>
            </w:r>
          </w:p>
        </w:tc>
      </w:tr>
      <w:tr w14:paraId="2346F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D9725C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6BFD8C4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/accommodation/review</w:t>
            </w:r>
          </w:p>
        </w:tc>
        <w:tc>
          <w:tcPr>
            <w:tcW w:w="3118" w:type="dxa"/>
          </w:tcPr>
          <w:p w14:paraId="4532C32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Добавить отзыв</w:t>
            </w:r>
          </w:p>
        </w:tc>
      </w:tr>
      <w:tr w14:paraId="67898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A9474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PUT</w:t>
            </w:r>
          </w:p>
        </w:tc>
        <w:tc>
          <w:tcPr>
            <w:tcW w:w="3118" w:type="dxa"/>
          </w:tcPr>
          <w:p w14:paraId="0A9C087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/accommodation/{id}</w:t>
            </w:r>
          </w:p>
        </w:tc>
        <w:tc>
          <w:tcPr>
            <w:tcW w:w="3118" w:type="dxa"/>
          </w:tcPr>
          <w:p w14:paraId="1553BFE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Обновить</w:t>
            </w:r>
          </w:p>
        </w:tc>
      </w:tr>
      <w:tr w14:paraId="0C268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C3006A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DELETE</w:t>
            </w:r>
          </w:p>
        </w:tc>
        <w:tc>
          <w:tcPr>
            <w:tcW w:w="3118" w:type="dxa"/>
          </w:tcPr>
          <w:p w14:paraId="5A3189F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/accommodation/{id}</w:t>
            </w:r>
          </w:p>
        </w:tc>
        <w:tc>
          <w:tcPr>
            <w:tcW w:w="3118" w:type="dxa"/>
          </w:tcPr>
          <w:p w14:paraId="45B3D80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Удалить</w:t>
            </w:r>
          </w:p>
        </w:tc>
      </w:tr>
      <w:tr w14:paraId="627AC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40E191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DELETE</w:t>
            </w:r>
          </w:p>
        </w:tc>
        <w:tc>
          <w:tcPr>
            <w:tcW w:w="3118" w:type="dxa"/>
          </w:tcPr>
          <w:p w14:paraId="372F64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/accommodation/review/{id}</w:t>
            </w:r>
          </w:p>
        </w:tc>
        <w:tc>
          <w:tcPr>
            <w:tcW w:w="3118" w:type="dxa"/>
          </w:tcPr>
          <w:p w14:paraId="1BF0840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Удалить отзыв</w:t>
            </w:r>
          </w:p>
        </w:tc>
      </w:tr>
    </w:tbl>
    <w:p w14:paraId="0A4D2C3A"/>
    <w:p w14:paraId="4082A516">
      <w:r>
        <w:rPr>
          <w:rFonts w:ascii="Times New Roman" w:hAnsi="Times New Roman" w:eastAsia="Times New Roman"/>
          <w:b/>
          <w:sz w:val="28"/>
        </w:rPr>
        <w:t>Путеводители: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1F87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9DF1FE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w="3118" w:type="dxa"/>
          </w:tcPr>
          <w:p w14:paraId="3AD90B6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Эндпоинт</w:t>
            </w:r>
          </w:p>
        </w:tc>
        <w:tc>
          <w:tcPr>
            <w:tcW w:w="3118" w:type="dxa"/>
          </w:tcPr>
          <w:p w14:paraId="74FE7B9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 w14:paraId="68044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0964F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6C7A13A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/guide/page</w:t>
            </w:r>
          </w:p>
        </w:tc>
        <w:tc>
          <w:tcPr>
            <w:tcW w:w="3118" w:type="dxa"/>
          </w:tcPr>
          <w:p w14:paraId="1E017FF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Список путеводителей</w:t>
            </w:r>
          </w:p>
        </w:tc>
      </w:tr>
      <w:tr w14:paraId="35BB4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2D075A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4D088AA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/guide/hot</w:t>
            </w:r>
          </w:p>
        </w:tc>
        <w:tc>
          <w:tcPr>
            <w:tcW w:w="3118" w:type="dxa"/>
          </w:tcPr>
          <w:p w14:paraId="4E99331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Горячие путеводители</w:t>
            </w:r>
          </w:p>
        </w:tc>
      </w:tr>
      <w:tr w14:paraId="3822C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9F18BB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1970E3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/guide/{id}</w:t>
            </w:r>
          </w:p>
        </w:tc>
        <w:tc>
          <w:tcPr>
            <w:tcW w:w="3118" w:type="dxa"/>
          </w:tcPr>
          <w:p w14:paraId="11C460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Детали путеводителя</w:t>
            </w:r>
          </w:p>
        </w:tc>
      </w:tr>
      <w:tr w14:paraId="77E51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542AC3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4FC6626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/guide/related</w:t>
            </w:r>
          </w:p>
        </w:tc>
        <w:tc>
          <w:tcPr>
            <w:tcW w:w="3118" w:type="dxa"/>
          </w:tcPr>
          <w:p w14:paraId="4F304FF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Связанные путеводители</w:t>
            </w:r>
          </w:p>
        </w:tc>
      </w:tr>
      <w:tr w14:paraId="19B90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4F1D26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64BCB63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/guide/suggestions</w:t>
            </w:r>
          </w:p>
        </w:tc>
        <w:tc>
          <w:tcPr>
            <w:tcW w:w="3118" w:type="dxa"/>
          </w:tcPr>
          <w:p w14:paraId="2B12AA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Поисковые подсказки</w:t>
            </w:r>
          </w:p>
        </w:tc>
      </w:tr>
      <w:tr w14:paraId="2FCA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97A3E1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1D42B79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/guide/add</w:t>
            </w:r>
          </w:p>
        </w:tc>
        <w:tc>
          <w:tcPr>
            <w:tcW w:w="3118" w:type="dxa"/>
          </w:tcPr>
          <w:p w14:paraId="42B7170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Создать путеводитель</w:t>
            </w:r>
          </w:p>
        </w:tc>
      </w:tr>
      <w:tr w14:paraId="71484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D5C58B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PUT</w:t>
            </w:r>
          </w:p>
        </w:tc>
        <w:tc>
          <w:tcPr>
            <w:tcW w:w="3118" w:type="dxa"/>
          </w:tcPr>
          <w:p w14:paraId="7A455B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/guide/update</w:t>
            </w:r>
          </w:p>
        </w:tc>
        <w:tc>
          <w:tcPr>
            <w:tcW w:w="3118" w:type="dxa"/>
          </w:tcPr>
          <w:p w14:paraId="2C3A369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Обновить</w:t>
            </w:r>
          </w:p>
        </w:tc>
      </w:tr>
      <w:tr w14:paraId="1EB50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03B1BA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DELETE</w:t>
            </w:r>
          </w:p>
        </w:tc>
        <w:tc>
          <w:tcPr>
            <w:tcW w:w="3118" w:type="dxa"/>
          </w:tcPr>
          <w:p w14:paraId="271200F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/guide/delete/{id}</w:t>
            </w:r>
          </w:p>
        </w:tc>
        <w:tc>
          <w:tcPr>
            <w:tcW w:w="3118" w:type="dxa"/>
          </w:tcPr>
          <w:p w14:paraId="69CAEC5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Удалить</w:t>
            </w:r>
          </w:p>
        </w:tc>
      </w:tr>
    </w:tbl>
    <w:p w14:paraId="48210275"/>
    <w:p w14:paraId="465C7473">
      <w:r>
        <w:rPr>
          <w:rFonts w:ascii="Times New Roman" w:hAnsi="Times New Roman" w:eastAsia="Times New Roman"/>
          <w:b/>
          <w:sz w:val="28"/>
        </w:rPr>
        <w:t>Комментарии: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45D9A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18" w:type="dxa"/>
          </w:tcPr>
          <w:p w14:paraId="0F40C4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w="3118" w:type="dxa"/>
          </w:tcPr>
          <w:p w14:paraId="48812D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Эндпоинт</w:t>
            </w:r>
          </w:p>
        </w:tc>
        <w:tc>
          <w:tcPr>
            <w:tcW w:w="3118" w:type="dxa"/>
          </w:tcPr>
          <w:p w14:paraId="32F4CD9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 w14:paraId="3492E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09968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2C4E7A9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/comment/page</w:t>
            </w:r>
          </w:p>
        </w:tc>
        <w:tc>
          <w:tcPr>
            <w:tcW w:w="3118" w:type="dxa"/>
          </w:tcPr>
          <w:p w14:paraId="19FEA94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Список комментариев</w:t>
            </w:r>
          </w:p>
        </w:tc>
      </w:tr>
      <w:tr w14:paraId="13029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2F0D76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3A1A7BC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/comment/scenic/{id}</w:t>
            </w:r>
          </w:p>
        </w:tc>
        <w:tc>
          <w:tcPr>
            <w:tcW w:w="3118" w:type="dxa"/>
          </w:tcPr>
          <w:p w14:paraId="7BA9388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Комментарии достопримечательности</w:t>
            </w:r>
          </w:p>
        </w:tc>
      </w:tr>
      <w:tr w14:paraId="1D616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D26883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7264095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/comment/add</w:t>
            </w:r>
          </w:p>
        </w:tc>
        <w:tc>
          <w:tcPr>
            <w:tcW w:w="3118" w:type="dxa"/>
          </w:tcPr>
          <w:p w14:paraId="45B958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Добавить комментарий</w:t>
            </w:r>
          </w:p>
        </w:tc>
      </w:tr>
      <w:tr w14:paraId="4A3AC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05F2DA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PUT</w:t>
            </w:r>
          </w:p>
        </w:tc>
        <w:tc>
          <w:tcPr>
            <w:tcW w:w="3118" w:type="dxa"/>
          </w:tcPr>
          <w:p w14:paraId="52A0987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/comment/like/{id}</w:t>
            </w:r>
          </w:p>
        </w:tc>
        <w:tc>
          <w:tcPr>
            <w:tcW w:w="3118" w:type="dxa"/>
          </w:tcPr>
          <w:p w14:paraId="4E9AF1C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Лайк комментария</w:t>
            </w:r>
          </w:p>
        </w:tc>
      </w:tr>
      <w:tr w14:paraId="0D192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E872A7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DELETE</w:t>
            </w:r>
          </w:p>
        </w:tc>
        <w:tc>
          <w:tcPr>
            <w:tcW w:w="3118" w:type="dxa"/>
          </w:tcPr>
          <w:p w14:paraId="1A17D56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/comment/delete/{id}</w:t>
            </w:r>
          </w:p>
        </w:tc>
        <w:tc>
          <w:tcPr>
            <w:tcW w:w="3118" w:type="dxa"/>
          </w:tcPr>
          <w:p w14:paraId="4E0E532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Удалить комментарий</w:t>
            </w:r>
          </w:p>
        </w:tc>
      </w:tr>
    </w:tbl>
    <w:p w14:paraId="675F3BF6"/>
    <w:p w14:paraId="0694172F">
      <w:r>
        <w:rPr>
          <w:rFonts w:ascii="Times New Roman" w:hAnsi="Times New Roman" w:eastAsia="Times New Roman"/>
          <w:b/>
          <w:sz w:val="28"/>
        </w:rPr>
        <w:t>Избранное: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24D28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6791C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w="3118" w:type="dxa"/>
          </w:tcPr>
          <w:p w14:paraId="5F59C07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Эндпоинт</w:t>
            </w:r>
          </w:p>
        </w:tc>
        <w:tc>
          <w:tcPr>
            <w:tcW w:w="3118" w:type="dxa"/>
          </w:tcPr>
          <w:p w14:paraId="208737F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 w14:paraId="73C7D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E8BFCA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3802A84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/collection/page</w:t>
            </w:r>
          </w:p>
        </w:tc>
        <w:tc>
          <w:tcPr>
            <w:tcW w:w="3118" w:type="dxa"/>
          </w:tcPr>
          <w:p w14:paraId="00F233E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Моё избранное</w:t>
            </w:r>
          </w:p>
        </w:tc>
      </w:tr>
      <w:tr w14:paraId="665B3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167352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18A7A46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/collection/admin/page</w:t>
            </w:r>
          </w:p>
        </w:tc>
        <w:tc>
          <w:tcPr>
            <w:tcW w:w="3118" w:type="dxa"/>
          </w:tcPr>
          <w:p w14:paraId="05005FE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Все избранное (админ)</w:t>
            </w:r>
          </w:p>
        </w:tc>
      </w:tr>
      <w:tr w14:paraId="0BAB3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FF90A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129632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/scenic-collection/user</w:t>
            </w:r>
          </w:p>
        </w:tc>
        <w:tc>
          <w:tcPr>
            <w:tcW w:w="3118" w:type="dxa"/>
          </w:tcPr>
          <w:p w14:paraId="14A1B9B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Избранные достопримечательности</w:t>
            </w:r>
          </w:p>
        </w:tc>
      </w:tr>
      <w:tr w14:paraId="7EF78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B3B8AB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58DD756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/collection/add</w:t>
            </w:r>
          </w:p>
        </w:tc>
        <w:tc>
          <w:tcPr>
            <w:tcW w:w="3118" w:type="dxa"/>
          </w:tcPr>
          <w:p w14:paraId="4415570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Добавить в избранное</w:t>
            </w:r>
          </w:p>
        </w:tc>
      </w:tr>
      <w:tr w14:paraId="4B3D9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EE550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DELETE</w:t>
            </w:r>
          </w:p>
        </w:tc>
        <w:tc>
          <w:tcPr>
            <w:tcW w:w="3118" w:type="dxa"/>
          </w:tcPr>
          <w:p w14:paraId="3BB1E45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/collection/cancel</w:t>
            </w:r>
          </w:p>
        </w:tc>
        <w:tc>
          <w:tcPr>
            <w:tcW w:w="3118" w:type="dxa"/>
          </w:tcPr>
          <w:p w14:paraId="4C9ECEF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Удалить из избранного</w:t>
            </w:r>
          </w:p>
        </w:tc>
      </w:tr>
    </w:tbl>
    <w:p w14:paraId="72D454B4"/>
    <w:p w14:paraId="1C06F244">
      <w:r>
        <w:rPr>
          <w:rFonts w:ascii="Times New Roman" w:hAnsi="Times New Roman" w:eastAsia="Times New Roman"/>
          <w:b/>
          <w:sz w:val="28"/>
        </w:rPr>
        <w:t>Карусель: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18616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F4B00D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w="3118" w:type="dxa"/>
          </w:tcPr>
          <w:p w14:paraId="5DB6BD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Эндпоинт</w:t>
            </w:r>
          </w:p>
        </w:tc>
        <w:tc>
          <w:tcPr>
            <w:tcW w:w="3118" w:type="dxa"/>
          </w:tcPr>
          <w:p w14:paraId="065371D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 w14:paraId="38CFE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F44853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3A04989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/carousel/active</w:t>
            </w:r>
          </w:p>
        </w:tc>
        <w:tc>
          <w:tcPr>
            <w:tcW w:w="3118" w:type="dxa"/>
          </w:tcPr>
          <w:p w14:paraId="5E9002F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Активные слайды</w:t>
            </w:r>
          </w:p>
        </w:tc>
      </w:tr>
      <w:tr w14:paraId="31951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D8BB7F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3118" w:type="dxa"/>
          </w:tcPr>
          <w:p w14:paraId="451B9E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/carousel/page</w:t>
            </w:r>
          </w:p>
        </w:tc>
        <w:tc>
          <w:tcPr>
            <w:tcW w:w="3118" w:type="dxa"/>
          </w:tcPr>
          <w:p w14:paraId="342B1DF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Все слайды</w:t>
            </w:r>
          </w:p>
        </w:tc>
      </w:tr>
      <w:tr w14:paraId="3300E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D78F06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3118" w:type="dxa"/>
          </w:tcPr>
          <w:p w14:paraId="562EF0C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/carousel</w:t>
            </w:r>
          </w:p>
        </w:tc>
        <w:tc>
          <w:tcPr>
            <w:tcW w:w="3118" w:type="dxa"/>
          </w:tcPr>
          <w:p w14:paraId="188BE72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Добавить слайд</w:t>
            </w:r>
          </w:p>
        </w:tc>
      </w:tr>
      <w:tr w14:paraId="34B3A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C15528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PUT</w:t>
            </w:r>
          </w:p>
        </w:tc>
        <w:tc>
          <w:tcPr>
            <w:tcW w:w="3118" w:type="dxa"/>
          </w:tcPr>
          <w:p w14:paraId="4CB84C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/carousel</w:t>
            </w:r>
          </w:p>
        </w:tc>
        <w:tc>
          <w:tcPr>
            <w:tcW w:w="3118" w:type="dxa"/>
          </w:tcPr>
          <w:p w14:paraId="2DA1315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Обновить</w:t>
            </w:r>
          </w:p>
        </w:tc>
      </w:tr>
      <w:tr w14:paraId="35FC5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DB619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PUT</w:t>
            </w:r>
          </w:p>
        </w:tc>
        <w:tc>
          <w:tcPr>
            <w:tcW w:w="3118" w:type="dxa"/>
          </w:tcPr>
          <w:p w14:paraId="53A5A02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/carousel/status/{id}</w:t>
            </w:r>
          </w:p>
        </w:tc>
        <w:tc>
          <w:tcPr>
            <w:tcW w:w="3118" w:type="dxa"/>
          </w:tcPr>
          <w:p w14:paraId="1CC7F61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Изменить статус</w:t>
            </w:r>
          </w:p>
        </w:tc>
      </w:tr>
      <w:tr w14:paraId="7A264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A7B42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DELETE</w:t>
            </w:r>
          </w:p>
        </w:tc>
        <w:tc>
          <w:tcPr>
            <w:tcW w:w="3118" w:type="dxa"/>
          </w:tcPr>
          <w:p w14:paraId="4A26F7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/carousel/{id}</w:t>
            </w:r>
          </w:p>
        </w:tc>
        <w:tc>
          <w:tcPr>
            <w:tcW w:w="3118" w:type="dxa"/>
          </w:tcPr>
          <w:p w14:paraId="2C9C91B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Удалить</w:t>
            </w:r>
          </w:p>
        </w:tc>
      </w:tr>
    </w:tbl>
    <w:p w14:paraId="4D04D1A4"/>
    <w:p w14:paraId="18E1DFB8">
      <w:pPr>
        <w:jc w:val="both"/>
      </w:pPr>
      <w:r>
        <w:rPr>
          <w:rFonts w:ascii="Times New Roman" w:hAnsi="Times New Roman" w:eastAsia="Times New Roman"/>
          <w:b/>
          <w:sz w:val="32"/>
        </w:rPr>
        <w:t>2. Подготовка тестовых данных</w:t>
      </w:r>
    </w:p>
    <w:p w14:paraId="695DF771"/>
    <w:p w14:paraId="0E303E17">
      <w:pPr>
        <w:jc w:val="both"/>
      </w:pPr>
      <w:r>
        <w:rPr>
          <w:rFonts w:ascii="Times New Roman" w:hAnsi="Times New Roman" w:eastAsia="Times New Roman"/>
          <w:b w:val="0"/>
          <w:sz w:val="28"/>
        </w:rPr>
        <w:t>Для тестирования API необходимо подготовить следующие данные:</w:t>
      </w:r>
    </w:p>
    <w:p w14:paraId="23022B21"/>
    <w:p w14:paraId="203A8D7B">
      <w:r>
        <w:rPr>
          <w:rFonts w:ascii="Times New Roman" w:hAnsi="Times New Roman" w:eastAsia="Times New Roman"/>
          <w:b/>
          <w:sz w:val="28"/>
        </w:rPr>
        <w:t>Учётные данные:</w:t>
      </w:r>
    </w:p>
    <w:p w14:paraId="596E3D67">
      <w:r>
        <w:rPr>
          <w:rFonts w:ascii="Consolas" w:hAnsi="Consolas" w:eastAsia="Consolas"/>
          <w:b w:val="0"/>
          <w:sz w:val="21"/>
        </w:rPr>
        <w:t xml:space="preserve">  Администратор:  username = "admin",   password = "admin123"</w:t>
      </w:r>
    </w:p>
    <w:p w14:paraId="76D22700">
      <w:r>
        <w:rPr>
          <w:rFonts w:ascii="Consolas" w:hAnsi="Consolas" w:eastAsia="Consolas"/>
          <w:b w:val="0"/>
          <w:sz w:val="21"/>
        </w:rPr>
        <w:t xml:space="preserve">  Пользователь:   username = "user",     password = "user123"</w:t>
      </w:r>
    </w:p>
    <w:p w14:paraId="013481FF"/>
    <w:p w14:paraId="1097E8B2">
      <w:r>
        <w:rPr>
          <w:rFonts w:ascii="Times New Roman" w:hAnsi="Times New Roman" w:eastAsia="Times New Roman"/>
          <w:b/>
          <w:sz w:val="28"/>
        </w:rPr>
        <w:t>Пример JSON для создания достопримечательности:</w:t>
      </w:r>
    </w:p>
    <w:p w14:paraId="06B97400">
      <w:r>
        <w:rPr>
          <w:rFonts w:ascii="Consolas" w:hAnsi="Consolas" w:eastAsia="Consolas"/>
          <w:b w:val="0"/>
          <w:sz w:val="21"/>
        </w:rPr>
        <w:t xml:space="preserve">  {</w:t>
      </w:r>
    </w:p>
    <w:p w14:paraId="2062B5DA">
      <w:r>
        <w:rPr>
          <w:rFonts w:ascii="Consolas" w:hAnsi="Consolas" w:eastAsia="Consolas"/>
          <w:b w:val="0"/>
          <w:sz w:val="21"/>
        </w:rPr>
        <w:t xml:space="preserve">    "name": "Парк культуры",</w:t>
      </w:r>
    </w:p>
    <w:p w14:paraId="45BC8B36">
      <w:r>
        <w:rPr>
          <w:rFonts w:ascii="Consolas" w:hAnsi="Consolas" w:eastAsia="Consolas"/>
          <w:b w:val="0"/>
          <w:sz w:val="21"/>
        </w:rPr>
        <w:t xml:space="preserve">    "description": "Красивый парк в центре города",</w:t>
      </w:r>
    </w:p>
    <w:p w14:paraId="1ACB4FB9">
      <w:r>
        <w:rPr>
          <w:rFonts w:ascii="Consolas" w:hAnsi="Consolas" w:eastAsia="Consolas"/>
          <w:b w:val="0"/>
          <w:sz w:val="21"/>
        </w:rPr>
        <w:t xml:space="preserve">    "categoryId": 1,</w:t>
      </w:r>
    </w:p>
    <w:p w14:paraId="18DE228A">
      <w:r>
        <w:rPr>
          <w:rFonts w:ascii="Consolas" w:hAnsi="Consolas" w:eastAsia="Consolas"/>
          <w:b w:val="0"/>
          <w:sz w:val="21"/>
        </w:rPr>
        <w:t xml:space="preserve">    "address": "ул. Центральная, 1"</w:t>
      </w:r>
    </w:p>
    <w:p w14:paraId="745C9FB1">
      <w:r>
        <w:rPr>
          <w:rFonts w:ascii="Consolas" w:hAnsi="Consolas" w:eastAsia="Consolas"/>
          <w:b w:val="0"/>
          <w:sz w:val="21"/>
        </w:rPr>
        <w:t xml:space="preserve">  }</w:t>
      </w:r>
    </w:p>
    <w:p w14:paraId="06619BA1"/>
    <w:p w14:paraId="28D9BD28">
      <w:r>
        <w:rPr>
          <w:rFonts w:ascii="Times New Roman" w:hAnsi="Times New Roman" w:eastAsia="Times New Roman"/>
          <w:b/>
          <w:sz w:val="28"/>
        </w:rPr>
        <w:t>Пример JSON для создания заказа:</w:t>
      </w:r>
    </w:p>
    <w:p w14:paraId="4202AAE9">
      <w:r>
        <w:rPr>
          <w:rFonts w:ascii="Consolas" w:hAnsi="Consolas" w:eastAsia="Consolas"/>
          <w:b w:val="0"/>
          <w:sz w:val="21"/>
        </w:rPr>
        <w:t xml:space="preserve">  {</w:t>
      </w:r>
    </w:p>
    <w:p w14:paraId="5B4DB290">
      <w:r>
        <w:rPr>
          <w:rFonts w:ascii="Consolas" w:hAnsi="Consolas" w:eastAsia="Consolas"/>
          <w:b w:val="0"/>
          <w:sz w:val="21"/>
        </w:rPr>
        <w:t xml:space="preserve">    "ticketId": 1,</w:t>
      </w:r>
    </w:p>
    <w:p w14:paraId="5B26A31E">
      <w:r>
        <w:rPr>
          <w:rFonts w:ascii="Consolas" w:hAnsi="Consolas" w:eastAsia="Consolas"/>
          <w:b w:val="0"/>
          <w:sz w:val="21"/>
        </w:rPr>
        <w:t xml:space="preserve">    "quantity": 2,</w:t>
      </w:r>
    </w:p>
    <w:p w14:paraId="3B31E49F">
      <w:r>
        <w:rPr>
          <w:rFonts w:ascii="Consolas" w:hAnsi="Consolas" w:eastAsia="Consolas"/>
          <w:b w:val="0"/>
          <w:sz w:val="21"/>
        </w:rPr>
        <w:t xml:space="preserve">    "scenicId": 1</w:t>
      </w:r>
    </w:p>
    <w:p w14:paraId="39EBEBAC">
      <w:r>
        <w:rPr>
          <w:rFonts w:ascii="Consolas" w:hAnsi="Consolas" w:eastAsia="Consolas"/>
          <w:b w:val="0"/>
          <w:sz w:val="21"/>
        </w:rPr>
        <w:t xml:space="preserve">  }</w:t>
      </w:r>
    </w:p>
    <w:p w14:paraId="4093E0B1"/>
    <w:p w14:paraId="12634A3C">
      <w:pPr>
        <w:jc w:val="both"/>
      </w:pPr>
      <w:r>
        <w:rPr>
          <w:rFonts w:ascii="Times New Roman" w:hAnsi="Times New Roman" w:eastAsia="Times New Roman"/>
          <w:b/>
          <w:sz w:val="32"/>
        </w:rPr>
        <w:t>3. Тестирование с использованием Postman</w:t>
      </w:r>
    </w:p>
    <w:p w14:paraId="7EFE9648"/>
    <w:p w14:paraId="32A30C2F">
      <w:pPr>
        <w:jc w:val="both"/>
      </w:pPr>
      <w:r>
        <w:rPr>
          <w:rFonts w:ascii="Times New Roman" w:hAnsi="Times New Roman" w:eastAsia="Times New Roman"/>
          <w:b w:val="0"/>
          <w:sz w:val="28"/>
        </w:rPr>
        <w:t>Для тестирования API использовался инструмент Postman. Создана коллекция запросов «Godss Tourism API», содержащая запросы ко всем основным эндпоинтам системы.</w:t>
      </w:r>
    </w:p>
    <w:p w14:paraId="52D64D6C"/>
    <w:p w14:paraId="628F9B5D">
      <w:r>
        <w:rPr>
          <w:rFonts w:ascii="Times New Roman" w:hAnsi="Times New Roman" w:eastAsia="Times New Roman"/>
          <w:b/>
          <w:sz w:val="28"/>
        </w:rPr>
        <w:t>3.1 Тест-кейсы для API</w:t>
      </w:r>
    </w:p>
    <w:p w14:paraId="1AECCE39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2175"/>
        <w:gridCol w:w="2788"/>
        <w:gridCol w:w="2681"/>
      </w:tblGrid>
      <w:tr w14:paraId="4F8F9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8" w:type="dxa"/>
          </w:tcPr>
          <w:p w14:paraId="6CDDFA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w="2338" w:type="dxa"/>
          </w:tcPr>
          <w:p w14:paraId="5F1F0C2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Запрос</w:t>
            </w:r>
          </w:p>
        </w:tc>
        <w:tc>
          <w:tcPr>
            <w:tcW w:w="2338" w:type="dxa"/>
          </w:tcPr>
          <w:p w14:paraId="211F8E3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  <w:tc>
          <w:tcPr>
            <w:tcW w:w="2338" w:type="dxa"/>
          </w:tcPr>
          <w:p w14:paraId="5BD2DB6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</w:tr>
      <w:tr w14:paraId="4185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8" w:type="dxa"/>
          </w:tcPr>
          <w:p w14:paraId="6F7332B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API-TC-001</w:t>
            </w:r>
          </w:p>
        </w:tc>
        <w:tc>
          <w:tcPr>
            <w:tcW w:w="2338" w:type="dxa"/>
          </w:tcPr>
          <w:p w14:paraId="5D2C10B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 /user/login</w:t>
            </w:r>
          </w:p>
        </w:tc>
        <w:tc>
          <w:tcPr>
            <w:tcW w:w="2338" w:type="dxa"/>
          </w:tcPr>
          <w:p w14:paraId="4BDA564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Проверка успешного входа с корректными данными</w:t>
            </w:r>
          </w:p>
        </w:tc>
        <w:tc>
          <w:tcPr>
            <w:tcW w:w="2338" w:type="dxa"/>
          </w:tcPr>
          <w:p w14:paraId="0ADAC45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200 OK, возвращается token и данные пользователя</w:t>
            </w:r>
          </w:p>
        </w:tc>
      </w:tr>
      <w:tr w14:paraId="49B8B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8" w:type="dxa"/>
          </w:tcPr>
          <w:p w14:paraId="1F5B8DE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API-TC-002</w:t>
            </w:r>
          </w:p>
        </w:tc>
        <w:tc>
          <w:tcPr>
            <w:tcW w:w="2338" w:type="dxa"/>
          </w:tcPr>
          <w:p w14:paraId="1B7300D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 /user/login</w:t>
            </w:r>
          </w:p>
        </w:tc>
        <w:tc>
          <w:tcPr>
            <w:tcW w:w="2338" w:type="dxa"/>
          </w:tcPr>
          <w:p w14:paraId="4DC0AA0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Проверка входа с неверным паролем</w:t>
            </w:r>
          </w:p>
        </w:tc>
        <w:tc>
          <w:tcPr>
            <w:tcW w:w="2338" w:type="dxa"/>
          </w:tcPr>
          <w:p w14:paraId="5175A34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401/400, сообщение об ошибке аутентификации</w:t>
            </w:r>
          </w:p>
        </w:tc>
      </w:tr>
      <w:tr w14:paraId="08CB4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8" w:type="dxa"/>
          </w:tcPr>
          <w:p w14:paraId="7F6F6AD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API-TC-003</w:t>
            </w:r>
          </w:p>
        </w:tc>
        <w:tc>
          <w:tcPr>
            <w:tcW w:w="2338" w:type="dxa"/>
          </w:tcPr>
          <w:p w14:paraId="417125F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GET /scenic/page</w:t>
            </w:r>
          </w:p>
        </w:tc>
        <w:tc>
          <w:tcPr>
            <w:tcW w:w="2338" w:type="dxa"/>
          </w:tcPr>
          <w:p w14:paraId="7677A82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Проверка получения списка достопримечательностей</w:t>
            </w:r>
          </w:p>
        </w:tc>
        <w:tc>
          <w:tcPr>
            <w:tcW w:w="2338" w:type="dxa"/>
          </w:tcPr>
          <w:p w14:paraId="5C2857D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200 OK, возвращается JSON с массивом достопримечательностей и пагинацией</w:t>
            </w:r>
          </w:p>
        </w:tc>
      </w:tr>
      <w:tr w14:paraId="39AA3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8" w:type="dxa"/>
          </w:tcPr>
          <w:p w14:paraId="2B78D2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API-TC-004</w:t>
            </w:r>
          </w:p>
        </w:tc>
        <w:tc>
          <w:tcPr>
            <w:tcW w:w="2338" w:type="dxa"/>
          </w:tcPr>
          <w:p w14:paraId="7AE28D6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 /scenic/add</w:t>
            </w:r>
          </w:p>
        </w:tc>
        <w:tc>
          <w:tcPr>
            <w:tcW w:w="2338" w:type="dxa"/>
          </w:tcPr>
          <w:p w14:paraId="31FC3EC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Проверка добавления новой достопримечательности (админ)</w:t>
            </w:r>
          </w:p>
        </w:tc>
        <w:tc>
          <w:tcPr>
            <w:tcW w:w="2338" w:type="dxa"/>
          </w:tcPr>
          <w:p w14:paraId="649092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200 OK, возвращается id новой достопримечательности</w:t>
            </w:r>
          </w:p>
        </w:tc>
      </w:tr>
      <w:tr w14:paraId="6BFDC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8" w:type="dxa"/>
          </w:tcPr>
          <w:p w14:paraId="4108368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API-TC-005</w:t>
            </w:r>
          </w:p>
        </w:tc>
        <w:tc>
          <w:tcPr>
            <w:tcW w:w="2338" w:type="dxa"/>
          </w:tcPr>
          <w:p w14:paraId="208FC35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 /ticket</w:t>
            </w:r>
          </w:p>
        </w:tc>
        <w:tc>
          <w:tcPr>
            <w:tcW w:w="2338" w:type="dxa"/>
          </w:tcPr>
          <w:p w14:paraId="3A9ECD4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Проверка добавления билета</w:t>
            </w:r>
          </w:p>
        </w:tc>
        <w:tc>
          <w:tcPr>
            <w:tcW w:w="2338" w:type="dxa"/>
          </w:tcPr>
          <w:p w14:paraId="48EB086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200 OK, билет создан</w:t>
            </w:r>
          </w:p>
        </w:tc>
      </w:tr>
      <w:tr w14:paraId="2F0C6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8" w:type="dxa"/>
          </w:tcPr>
          <w:p w14:paraId="7E5BF3B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API-TC-006</w:t>
            </w:r>
          </w:p>
        </w:tc>
        <w:tc>
          <w:tcPr>
            <w:tcW w:w="2338" w:type="dxa"/>
          </w:tcPr>
          <w:p w14:paraId="6745C5C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 /order</w:t>
            </w:r>
          </w:p>
        </w:tc>
        <w:tc>
          <w:tcPr>
            <w:tcW w:w="2338" w:type="dxa"/>
          </w:tcPr>
          <w:p w14:paraId="72007E7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Проверка создания заказа</w:t>
            </w:r>
          </w:p>
        </w:tc>
        <w:tc>
          <w:tcPr>
            <w:tcW w:w="2338" w:type="dxa"/>
          </w:tcPr>
          <w:p w14:paraId="2119B8C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200 OK, заказ создан со статусом "Ожидает оплаты"</w:t>
            </w:r>
          </w:p>
        </w:tc>
      </w:tr>
      <w:tr w14:paraId="7C4A0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8" w:type="dxa"/>
          </w:tcPr>
          <w:p w14:paraId="10ABD1B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API-TC-007</w:t>
            </w:r>
          </w:p>
        </w:tc>
        <w:tc>
          <w:tcPr>
            <w:tcW w:w="2338" w:type="dxa"/>
          </w:tcPr>
          <w:p w14:paraId="1FD9A90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 /order/{id}/pay</w:t>
            </w:r>
          </w:p>
        </w:tc>
        <w:tc>
          <w:tcPr>
            <w:tcW w:w="2338" w:type="dxa"/>
          </w:tcPr>
          <w:p w14:paraId="42A4425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Проверка оплаты заказа</w:t>
            </w:r>
          </w:p>
        </w:tc>
        <w:tc>
          <w:tcPr>
            <w:tcW w:w="2338" w:type="dxa"/>
          </w:tcPr>
          <w:p w14:paraId="5CA35D1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200 OK, статус заказа изменён на "Оплачен"</w:t>
            </w:r>
          </w:p>
        </w:tc>
      </w:tr>
    </w:tbl>
    <w:p w14:paraId="74EE93B4"/>
    <w:p w14:paraId="67FD6783"/>
    <w:p w14:paraId="50615F2E">
      <w:pPr>
        <w:jc w:val="center"/>
      </w:pPr>
      <w:r>
        <w:drawing>
          <wp:inline distT="0" distB="0" distL="114300" distR="114300">
            <wp:extent cx="5039995" cy="4987925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8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29D5"/>
    <w:p w14:paraId="2EC5DF36">
      <w:pPr>
        <w:jc w:val="center"/>
      </w:pPr>
      <w:r>
        <w:rPr>
          <w:rFonts w:ascii="Times New Roman" w:hAnsi="Times New Roman" w:eastAsia="Times New Roman"/>
          <w:sz w:val="28"/>
        </w:rPr>
        <w:t>Рисунок 1 – Коллекция запросов в Postman</w:t>
      </w:r>
    </w:p>
    <w:p w14:paraId="132E8C91"/>
    <w:p w14:paraId="7B46A447">
      <w:pPr>
        <w:jc w:val="center"/>
      </w:pPr>
      <w:r>
        <w:drawing>
          <wp:inline distT="0" distB="0" distL="114300" distR="114300">
            <wp:extent cx="5039995" cy="4987925"/>
            <wp:effectExtent l="0" t="0" r="825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8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7622"/>
    <w:p w14:paraId="614A8ED2">
      <w:pPr>
        <w:jc w:val="center"/>
      </w:pPr>
      <w:r>
        <w:rPr>
          <w:rFonts w:ascii="Times New Roman" w:hAnsi="Times New Roman" w:eastAsia="Times New Roman"/>
          <w:sz w:val="28"/>
        </w:rPr>
        <w:t>Рисунок 2 – Выполнение POST /user/login</w:t>
      </w:r>
    </w:p>
    <w:p w14:paraId="2425BC04"/>
    <w:p w14:paraId="5193CB6E">
      <w:pPr>
        <w:jc w:val="center"/>
      </w:pPr>
      <w:r>
        <w:drawing>
          <wp:inline distT="0" distB="0" distL="114300" distR="114300">
            <wp:extent cx="5039995" cy="4987925"/>
            <wp:effectExtent l="0" t="0" r="825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8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B455"/>
    <w:p w14:paraId="1BE7D83D">
      <w:pPr>
        <w:jc w:val="center"/>
      </w:pPr>
      <w:r>
        <w:rPr>
          <w:rFonts w:ascii="Times New Roman" w:hAnsi="Times New Roman" w:eastAsia="Times New Roman"/>
          <w:sz w:val="28"/>
        </w:rPr>
        <w:t>Рисунок 3 – Выполнение GET /scenic/page</w:t>
      </w:r>
    </w:p>
    <w:p w14:paraId="78ADEB41"/>
    <w:p w14:paraId="71A43129">
      <w:pPr>
        <w:jc w:val="center"/>
      </w:pPr>
      <w:r>
        <w:drawing>
          <wp:inline distT="0" distB="0" distL="114300" distR="114300">
            <wp:extent cx="5039995" cy="4987925"/>
            <wp:effectExtent l="0" t="0" r="825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8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3ECD"/>
    <w:p w14:paraId="6EDAEEBE">
      <w:pPr>
        <w:jc w:val="center"/>
      </w:pPr>
      <w:r>
        <w:rPr>
          <w:rFonts w:ascii="Times New Roman" w:hAnsi="Times New Roman" w:eastAsia="Times New Roman"/>
          <w:sz w:val="28"/>
        </w:rPr>
        <w:t>Рисунок 4 – Создание заказа в Postman</w:t>
      </w:r>
    </w:p>
    <w:p w14:paraId="478C5D5A">
      <w:r>
        <w:br w:type="page"/>
      </w:r>
    </w:p>
    <w:p w14:paraId="300BED35">
      <w:pPr>
        <w:jc w:val="both"/>
      </w:pPr>
      <w:r>
        <w:rPr>
          <w:rFonts w:ascii="Times New Roman" w:hAnsi="Times New Roman" w:eastAsia="Times New Roman"/>
          <w:b/>
          <w:sz w:val="32"/>
        </w:rPr>
        <w:t>4. Анализ результатов и найденные дефекты</w:t>
      </w:r>
    </w:p>
    <w:p w14:paraId="5EF06F9E"/>
    <w:p w14:paraId="2F86F241">
      <w:pPr>
        <w:jc w:val="both"/>
      </w:pPr>
      <w:r>
        <w:rPr>
          <w:rFonts w:ascii="Times New Roman" w:hAnsi="Times New Roman" w:eastAsia="Times New Roman"/>
          <w:b w:val="0"/>
          <w:sz w:val="28"/>
        </w:rPr>
        <w:t>В ходе тестирования API были выполнены все запросы из коллекции. Результаты тестирования зафиксированы ниже.</w:t>
      </w:r>
    </w:p>
    <w:p w14:paraId="4D2111E1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2006"/>
        <w:gridCol w:w="1871"/>
        <w:gridCol w:w="1871"/>
      </w:tblGrid>
      <w:tr w14:paraId="093C2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719CE12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w="1871" w:type="dxa"/>
          </w:tcPr>
          <w:p w14:paraId="7FF687D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Серьёзность</w:t>
            </w:r>
          </w:p>
        </w:tc>
        <w:tc>
          <w:tcPr>
            <w:tcW w:w="1871" w:type="dxa"/>
          </w:tcPr>
          <w:p w14:paraId="10B6ED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  <w:tc>
          <w:tcPr>
            <w:tcW w:w="1871" w:type="dxa"/>
          </w:tcPr>
          <w:p w14:paraId="47B060A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Ожидание vs Факт</w:t>
            </w:r>
          </w:p>
        </w:tc>
        <w:tc>
          <w:tcPr>
            <w:tcW w:w="1871" w:type="dxa"/>
          </w:tcPr>
          <w:p w14:paraId="3CC41B2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Рекомендация</w:t>
            </w:r>
          </w:p>
        </w:tc>
      </w:tr>
      <w:tr w14:paraId="0518D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1B447A8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DEF-001</w:t>
            </w:r>
          </w:p>
        </w:tc>
        <w:tc>
          <w:tcPr>
            <w:tcW w:w="1871" w:type="dxa"/>
          </w:tcPr>
          <w:p w14:paraId="66CBCF4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  <w:tc>
          <w:tcPr>
            <w:tcW w:w="1871" w:type="dxa"/>
          </w:tcPr>
          <w:p w14:paraId="6736A0D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POST /user/login с пустым паролем</w:t>
            </w:r>
          </w:p>
        </w:tc>
        <w:tc>
          <w:tcPr>
            <w:tcW w:w="1871" w:type="dxa"/>
          </w:tcPr>
          <w:p w14:paraId="0DF40A9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Ожидается: 400 Bad Request. Факт: сервер возвращает 500 Internal Server Error</w:t>
            </w:r>
          </w:p>
        </w:tc>
        <w:tc>
          <w:tcPr>
            <w:tcW w:w="1871" w:type="dxa"/>
          </w:tcPr>
          <w:p w14:paraId="4C12B0C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Добавить валидацию обязательных полей на серверной стороне</w:t>
            </w:r>
          </w:p>
        </w:tc>
      </w:tr>
      <w:tr w14:paraId="3210F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107C2DF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DEF-002</w:t>
            </w:r>
          </w:p>
        </w:tc>
        <w:tc>
          <w:tcPr>
            <w:tcW w:w="1871" w:type="dxa"/>
          </w:tcPr>
          <w:p w14:paraId="59B383D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Средний</w:t>
            </w:r>
          </w:p>
        </w:tc>
        <w:tc>
          <w:tcPr>
            <w:tcW w:w="1871" w:type="dxa"/>
          </w:tcPr>
          <w:p w14:paraId="26582F5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PUT /user/{id} без токена администратора</w:t>
            </w:r>
          </w:p>
        </w:tc>
        <w:tc>
          <w:tcPr>
            <w:tcW w:w="1871" w:type="dxa"/>
          </w:tcPr>
          <w:p w14:paraId="50BF51D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Ожидается: 403 Forbidden. Факт: сервер возвращает 200, изменения применяются</w:t>
            </w:r>
          </w:p>
        </w:tc>
        <w:tc>
          <w:tcPr>
            <w:tcW w:w="1871" w:type="dxa"/>
          </w:tcPr>
          <w:p w14:paraId="4B1628C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Проверить права доступа на endpoint обновления пользователя</w:t>
            </w:r>
          </w:p>
        </w:tc>
      </w:tr>
      <w:tr w14:paraId="06010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7D13D8B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DEF-003</w:t>
            </w:r>
          </w:p>
        </w:tc>
        <w:tc>
          <w:tcPr>
            <w:tcW w:w="1871" w:type="dxa"/>
          </w:tcPr>
          <w:p w14:paraId="01CB397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Низкий</w:t>
            </w:r>
          </w:p>
        </w:tc>
        <w:tc>
          <w:tcPr>
            <w:tcW w:w="1871" w:type="dxa"/>
          </w:tcPr>
          <w:p w14:paraId="3E0330C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DELETE /scenic/delete/{id} для несуществующей записи</w:t>
            </w:r>
          </w:p>
        </w:tc>
        <w:tc>
          <w:tcPr>
            <w:tcW w:w="1871" w:type="dxa"/>
          </w:tcPr>
          <w:p w14:paraId="4D69D1B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Ожидается: 404 Not Found. Факт: сервер возвращает 200 с сообщением «успешно»</w:t>
            </w:r>
          </w:p>
        </w:tc>
        <w:tc>
          <w:tcPr>
            <w:tcW w:w="1871" w:type="dxa"/>
          </w:tcPr>
          <w:p w14:paraId="6E42701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Добавить проверку существования записи перед удалением</w:t>
            </w:r>
          </w:p>
        </w:tc>
      </w:tr>
    </w:tbl>
    <w:p w14:paraId="4C086EC8"/>
    <w:sectPr>
      <w:pgSz w:w="11906" w:h="16838"/>
      <w:pgMar w:top="1134" w:right="851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600083"/>
    <w:rsid w:val="366A124C"/>
    <w:rsid w:val="5355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Plain Text"/>
    <w:basedOn w:val="1"/>
    <w:semiHidden/>
    <w:unhideWhenUsed/>
    <w:qFormat/>
    <w:uiPriority w:val="0"/>
    <w:pPr>
      <w:spacing w:after="0" w:line="240" w:lineRule="auto"/>
    </w:pPr>
    <w:rPr>
      <w:rFonts w:ascii="Courier New" w:hAnsi="Courier New" w:eastAsia="Times New Roman" w:cs="Times New Roman"/>
      <w:color w:val="000000" w:themeColor="text1"/>
      <w:sz w:val="20"/>
      <w:szCs w:val="28"/>
      <w:lang w:val="en-US" w:eastAsia="ru-RU"/>
      <w14:textFill>
        <w14:solidFill>
          <w14:schemeClr w14:val="tx1"/>
        </w14:solidFill>
      </w14:textFill>
    </w:r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699</Words>
  <Characters>5513</Characters>
  <Lines>0</Lines>
  <Paragraphs>0</Paragraphs>
  <TotalTime>0</TotalTime>
  <ScaleCrop>false</ScaleCrop>
  <LinksUpToDate>false</LinksUpToDate>
  <CharactersWithSpaces>5913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2026-05-23T11:25:10Z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eyJoZGlkIjoiOTNjNGI2ZDhmMGE1ZDc4ZDcyMDM4NDFmOGNjNDRjNTMiLCJ1c2VySWQiOiIxNTExMDQyMDM0In0=</vt:lpwstr>
  </property>
  <property fmtid="{D5CDD505-2E9C-101B-9397-08002B2CF9AE}" pid="3" name="KSOProductBuildVer">
    <vt:lpwstr>2052-12.1.0.25225</vt:lpwstr>
  </property>
  <property fmtid="{D5CDD505-2E9C-101B-9397-08002B2CF9AE}" pid="4" name="ICV">
    <vt:lpwstr>3C3B8847BCDB4B98ABA0B4C0FEB39E02_12</vt:lpwstr>
  </property>
</Properties>
</file>